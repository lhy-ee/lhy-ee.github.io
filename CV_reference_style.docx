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5779A">
      <w:pPr>
        <w:pStyle w:val="31"/>
        <w:widowControl/>
        <w:jc w:val="center"/>
      </w:pPr>
    </w:p>
    <w:p w14:paraId="7E39BDE5">
      <w:pPr>
        <w:pStyle w:val="31"/>
        <w:widowControl/>
        <w:jc w:val="center"/>
      </w:pPr>
      <w:r>
        <w:t>LI HONG YI</w:t>
      </w:r>
    </w:p>
    <w:p w14:paraId="2341FF81">
      <w:pPr>
        <w:pStyle w:val="164"/>
        <w:widowControl/>
        <w:jc w:val="center"/>
      </w:pPr>
      <w:r>
        <w:t>Technical Artist  |  Creative Technologist  |  3D Artist</w:t>
      </w:r>
    </w:p>
    <w:p w14:paraId="6880F001">
      <w:pPr>
        <w:pStyle w:val="165"/>
        <w:keepNext/>
        <w:keepLines/>
        <w:widowControl/>
        <w:pBdr>
          <w:bottom w:val="single" w:color="000000" w:sz="6" w:space="1"/>
        </w:pBdr>
      </w:pPr>
      <w:r>
        <w:t>EDUCATION</w:t>
      </w:r>
    </w:p>
    <w:p w14:paraId="72828895">
      <w:pPr>
        <w:pStyle w:val="166"/>
        <w:keepNext/>
        <w:keepLines/>
        <w:widowControl/>
        <w:tabs>
          <w:tab w:val="center" w:pos="5112"/>
          <w:tab w:val="right" w:pos="10152"/>
        </w:tabs>
      </w:pPr>
      <w:r>
        <w:rPr>
          <w:b/>
        </w:rPr>
        <w:t>Sichuan Fine Arts Institute</w:t>
      </w:r>
      <w:r>
        <w:rPr>
          <w:b w:val="0"/>
          <w:i/>
        </w:rPr>
        <w:tab/>
      </w:r>
      <w:r>
        <w:rPr>
          <w:b w:val="0"/>
          <w:i/>
        </w:rPr>
        <w:t>Bachelor of Fine Arts in Film and Television Production</w:t>
      </w:r>
      <w:r>
        <w:rPr>
          <w:i/>
        </w:rPr>
        <w:tab/>
      </w:r>
      <w:r>
        <w:rPr>
          <w:i/>
        </w:rPr>
        <w:t>2018-2022</w:t>
      </w:r>
    </w:p>
    <w:p w14:paraId="19BE62A8">
      <w:pPr>
        <w:keepNext/>
        <w:keepLines/>
        <w:widowControl/>
      </w:pPr>
      <w:r>
        <w:rPr>
          <w:i/>
        </w:rPr>
        <w:t>Chongqing, China</w:t>
      </w:r>
      <w:r>
        <w:t xml:space="preserve">  |  </w:t>
      </w:r>
      <w:r>
        <w:rPr>
          <w:b/>
        </w:rPr>
        <w:t xml:space="preserve">GPA: </w:t>
      </w:r>
      <w:r>
        <w:t>3.22</w:t>
      </w:r>
      <w:bookmarkStart w:id="0" w:name="_GoBack"/>
      <w:bookmarkEnd w:id="0"/>
    </w:p>
    <w:p w14:paraId="7D00D3A3">
      <w:pPr>
        <w:keepLines/>
        <w:widowControl/>
      </w:pPr>
      <w:r>
        <w:rPr>
          <w:b/>
        </w:rPr>
        <w:t xml:space="preserve">Core Courses: </w:t>
      </w:r>
      <w:r>
        <w:t>Film Theory, Audiovisual Language, Film and Television Production, Digital Media Production, 3D Visualization, Virtual Visual Effects</w:t>
      </w:r>
    </w:p>
    <w:p w14:paraId="18628F4F">
      <w:pPr>
        <w:keepLines/>
        <w:widowControl/>
      </w:pPr>
    </w:p>
    <w:p w14:paraId="266D0471">
      <w:pPr>
        <w:pStyle w:val="165"/>
        <w:keepNext/>
        <w:keepLines/>
        <w:widowControl/>
        <w:pBdr>
          <w:bottom w:val="single" w:color="000000" w:sz="6" w:space="1"/>
        </w:pBdr>
      </w:pPr>
      <w:r>
        <w:t>PROFESSIONAL EXPERIENCE</w:t>
      </w:r>
    </w:p>
    <w:p w14:paraId="31CC553E">
      <w:pPr>
        <w:pStyle w:val="166"/>
        <w:keepNext/>
        <w:keepLines/>
        <w:widowControl/>
        <w:tabs>
          <w:tab w:val="center" w:pos="5112"/>
          <w:tab w:val="right" w:pos="10152"/>
        </w:tabs>
      </w:pPr>
      <w:r>
        <w:rPr>
          <w:b/>
        </w:rPr>
        <w:t>Tencent Games - LIGHTSPEED STUDIOS</w:t>
      </w:r>
      <w:r>
        <w:rPr>
          <w:b w:val="0"/>
          <w:i/>
        </w:rPr>
        <w:tab/>
      </w:r>
      <w:r>
        <w:rPr>
          <w:b w:val="0"/>
          <w:i/>
        </w:rPr>
        <w:t>Applied R&amp;D (Technical Artist)</w:t>
      </w:r>
      <w:r>
        <w:rPr>
          <w:i/>
        </w:rPr>
        <w:tab/>
      </w:r>
      <w:r>
        <w:rPr>
          <w:i/>
        </w:rPr>
        <w:t>Aug 2023-Mar 2026</w:t>
      </w:r>
    </w:p>
    <w:p w14:paraId="5C31C3BB">
      <w:pPr>
        <w:pStyle w:val="167"/>
        <w:keepNext/>
        <w:keepLines/>
        <w:widowControl/>
      </w:pPr>
      <w:r>
        <w:t>Omni Research  |  Shenzhen Tengyu Interactive Technology Co., Ltd. (a Tencent subsidiary)</w:t>
      </w:r>
    </w:p>
    <w:p w14:paraId="60F527B7">
      <w:pPr>
        <w:pStyle w:val="168"/>
        <w:keepLines/>
        <w:widowControl/>
      </w:pPr>
      <w:r>
        <w:t xml:space="preserve">•  </w:t>
      </w:r>
      <w:r>
        <w:rPr>
          <w:b/>
        </w:rPr>
        <w:t>Batch-processing pipelines</w:t>
      </w:r>
      <w:r>
        <w:t>: Contributed to the design and continuous iteration of pipelines for 3D data in AI auto-rigging projects.</w:t>
      </w:r>
    </w:p>
    <w:p w14:paraId="45685DBD">
      <w:pPr>
        <w:pStyle w:val="168"/>
        <w:keepLines/>
        <w:widowControl/>
      </w:pPr>
      <w:r>
        <w:t xml:space="preserve">•  </w:t>
      </w:r>
      <w:r>
        <w:rPr>
          <w:b/>
        </w:rPr>
        <w:t>Data production and quality control</w:t>
      </w:r>
      <w:r>
        <w:t>: Managed task planning, team training, quality review, issue tracking, and final delivery.</w:t>
      </w:r>
    </w:p>
    <w:p w14:paraId="38ABE512">
      <w:pPr>
        <w:pStyle w:val="168"/>
        <w:keepLines/>
        <w:widowControl/>
      </w:pPr>
      <w:r>
        <w:t xml:space="preserve">•  </w:t>
      </w:r>
      <w:r>
        <w:rPr>
          <w:b/>
        </w:rPr>
        <w:t>AI auto-rigging evaluation</w:t>
      </w:r>
      <w:r>
        <w:t>: Analyzed and categorized recurring issues across 3D models of varying complexity and contributed to post-processing features and plugin interactions.</w:t>
      </w:r>
    </w:p>
    <w:p w14:paraId="7B731AFD">
      <w:pPr>
        <w:pStyle w:val="168"/>
        <w:keepLines/>
        <w:widowControl/>
      </w:pPr>
      <w:r>
        <w:t xml:space="preserve">•  </w:t>
      </w:r>
      <w:r>
        <w:rPr>
          <w:b/>
        </w:rPr>
        <w:t>AI tool evaluation and documentation</w:t>
      </w:r>
      <w:r>
        <w:t>: Evaluated capabilities, performance, and interaction workflows; created and maintained data-production guidelines, workflow documentation, and tool documentation.</w:t>
      </w:r>
    </w:p>
    <w:p w14:paraId="75FC1A67">
      <w:pPr>
        <w:pStyle w:val="168"/>
        <w:keepLines/>
        <w:widowControl/>
      </w:pPr>
      <w:r>
        <w:t xml:space="preserve">•  </w:t>
      </w:r>
      <w:r>
        <w:rPr>
          <w:b/>
        </w:rPr>
        <w:t>Visual-content support</w:t>
      </w:r>
      <w:r>
        <w:t>: Provided 3D modeling, animation processing, rendering, and related support for multiple AI research projects.</w:t>
      </w:r>
    </w:p>
    <w:p w14:paraId="294159C1">
      <w:pPr>
        <w:pStyle w:val="167"/>
        <w:widowControl/>
      </w:pPr>
      <w:r>
        <w:rPr>
          <w:b/>
        </w:rPr>
        <w:t>Selected Contributions</w:t>
      </w:r>
    </w:p>
    <w:p w14:paraId="5F767F28">
      <w:pPr>
        <w:pStyle w:val="168"/>
        <w:keepLines/>
        <w:widowControl/>
      </w:pPr>
      <w:r>
        <w:t xml:space="preserve">•  </w:t>
      </w:r>
      <w:r>
        <w:rPr>
          <w:b/>
        </w:rPr>
        <w:t>Peacekeeper Elite (和平精英)</w:t>
      </w:r>
      <w:r>
        <w:t>: Developed and continuously iterated batch-processing pipelines for an AI auto-rigging project; evaluated internal AI tools and contributed to post-processing features, plugin interactions, and integration into practical art-production workflows.</w:t>
      </w:r>
    </w:p>
    <w:p w14:paraId="2D206584">
      <w:pPr>
        <w:pStyle w:val="168"/>
        <w:keepLines/>
        <w:widowControl/>
      </w:pPr>
      <w:r>
        <w:t xml:space="preserve">•  </w:t>
      </w:r>
      <w:r>
        <w:rPr>
          <w:b/>
        </w:rPr>
        <w:t>Aoxing Heatwave (奥星热浪)</w:t>
      </w:r>
      <w:r>
        <w:t>: Managed motion-capture data production for an AI-generated dance project, including requirement coordination, annotation-team management, quality control, data delivery, and cross-team collaboration.</w:t>
      </w:r>
    </w:p>
    <w:p w14:paraId="7D9A1218">
      <w:pPr>
        <w:pStyle w:val="166"/>
        <w:keepNext/>
        <w:keepLines/>
        <w:widowControl/>
        <w:tabs>
          <w:tab w:val="center" w:pos="5112"/>
          <w:tab w:val="right" w:pos="10152"/>
        </w:tabs>
      </w:pPr>
      <w:r>
        <w:rPr>
          <w:b/>
        </w:rPr>
        <w:t>Chongqing Yujitu Technology Co., Ltd.</w:t>
      </w:r>
      <w:r>
        <w:rPr>
          <w:b w:val="0"/>
          <w:i/>
        </w:rPr>
        <w:tab/>
      </w:r>
      <w:r>
        <w:rPr>
          <w:b w:val="0"/>
          <w:i/>
        </w:rPr>
        <w:t>3D Artist</w:t>
      </w:r>
      <w:r>
        <w:rPr>
          <w:i/>
        </w:rPr>
        <w:tab/>
      </w:r>
      <w:r>
        <w:rPr>
          <w:i/>
        </w:rPr>
        <w:t>Oct 2022-Apr 2023</w:t>
      </w:r>
    </w:p>
    <w:p w14:paraId="708E5E1C">
      <w:pPr>
        <w:pStyle w:val="167"/>
        <w:keepNext/>
        <w:keepLines/>
        <w:widowControl/>
      </w:pPr>
      <w:r>
        <w:t>重庆禹迹图科技有限公司</w:t>
      </w:r>
    </w:p>
    <w:p w14:paraId="08057598">
      <w:pPr>
        <w:pStyle w:val="168"/>
        <w:keepLines/>
        <w:widowControl/>
      </w:pPr>
      <w:r>
        <w:t xml:space="preserve">•  </w:t>
      </w:r>
      <w:r>
        <w:rPr>
          <w:b/>
        </w:rPr>
        <w:t>3D asset production</w:t>
      </w:r>
      <w:r>
        <w:t>: Created production-ready 3D models for commercial projects, following project specifications and asset requirements.</w:t>
      </w:r>
    </w:p>
    <w:p w14:paraId="56A4D6D1">
      <w:pPr>
        <w:pStyle w:val="168"/>
        <w:keepLines/>
        <w:widowControl/>
      </w:pPr>
    </w:p>
    <w:p w14:paraId="551430F6">
      <w:pPr>
        <w:pStyle w:val="165"/>
        <w:keepNext/>
        <w:keepLines/>
        <w:widowControl/>
        <w:pBdr>
          <w:bottom w:val="single" w:color="000000" w:sz="6" w:space="1"/>
        </w:pBdr>
      </w:pPr>
      <w:r>
        <w:t>RESEARCH CONTRIBUTIONS</w:t>
      </w:r>
    </w:p>
    <w:p w14:paraId="49F58394">
      <w:pPr>
        <w:pStyle w:val="166"/>
        <w:keepNext/>
        <w:keepLines/>
        <w:widowControl/>
        <w:tabs>
          <w:tab w:val="center" w:pos="5112"/>
          <w:tab w:val="right" w:pos="10152"/>
        </w:tabs>
      </w:pPr>
      <w:r>
        <w:rPr>
          <w:b/>
        </w:rPr>
        <w:t>Light-SQ</w:t>
      </w:r>
      <w:r>
        <w:rPr>
          <w:b w:val="0"/>
          <w:i/>
        </w:rPr>
        <w:tab/>
      </w:r>
      <w:r>
        <w:rPr>
          <w:b w:val="0"/>
          <w:i/>
        </w:rPr>
        <w:t>SIGGRAPH Asia 2025  |  Co-author</w:t>
      </w:r>
    </w:p>
    <w:p w14:paraId="7C6B6DFA">
      <w:pPr>
        <w:pStyle w:val="167"/>
        <w:keepNext/>
        <w:keepLines/>
        <w:widowControl/>
      </w:pPr>
      <w:r>
        <w:t>Structure-Aware Shape Abstraction with Superquadrics for Generated Meshes</w:t>
      </w:r>
    </w:p>
    <w:p w14:paraId="3C65868E">
      <w:pPr>
        <w:pStyle w:val="168"/>
        <w:keepLines/>
        <w:widowControl/>
      </w:pPr>
      <w:r>
        <w:t xml:space="preserve">•  </w:t>
      </w:r>
      <w:r>
        <w:rPr>
          <w:b/>
        </w:rPr>
        <w:t>Technical contribution</w:t>
      </w:r>
      <w:r>
        <w:t>: Contributed to the development of a batch-rendering script.</w:t>
      </w:r>
    </w:p>
    <w:p w14:paraId="6D28B87D">
      <w:pPr>
        <w:pStyle w:val="168"/>
        <w:keepLines/>
        <w:widowControl/>
      </w:pPr>
      <w:r>
        <w:t xml:space="preserve">•  </w:t>
      </w:r>
      <w:r>
        <w:rPr>
          <w:b/>
        </w:rPr>
        <w:t>Visual contribution</w:t>
      </w:r>
      <w:r>
        <w:t>: Designed and produced the project cover and poster.</w:t>
      </w:r>
    </w:p>
    <w:p w14:paraId="172331B5">
      <w:pPr>
        <w:pStyle w:val="166"/>
        <w:keepNext/>
        <w:keepLines/>
        <w:widowControl/>
        <w:tabs>
          <w:tab w:val="center" w:pos="5112"/>
          <w:tab w:val="right" w:pos="10152"/>
        </w:tabs>
      </w:pPr>
      <w:r>
        <w:rPr>
          <w:b/>
        </w:rPr>
        <w:t>TailorRig</w:t>
      </w:r>
      <w:r>
        <w:rPr>
          <w:b w:val="0"/>
          <w:i/>
        </w:rPr>
        <w:tab/>
      </w:r>
      <w:r>
        <w:rPr>
          <w:b w:val="0"/>
          <w:i/>
        </w:rPr>
        <w:t>Research Contribution</w:t>
      </w:r>
    </w:p>
    <w:p w14:paraId="22A592C3">
      <w:pPr>
        <w:pStyle w:val="167"/>
        <w:keepNext/>
        <w:keepLines/>
        <w:widowControl/>
      </w:pPr>
      <w:r>
        <w:t>Controllable and Structured Auxiliary Skeleton Generation for Garment-Aware Rigging</w:t>
      </w:r>
    </w:p>
    <w:p w14:paraId="3C300108">
      <w:pPr>
        <w:pStyle w:val="168"/>
        <w:keepLines/>
        <w:widowControl/>
      </w:pPr>
      <w:r>
        <w:t xml:space="preserve">•  </w:t>
      </w:r>
      <w:r>
        <w:rPr>
          <w:b/>
        </w:rPr>
        <w:t>Dataset development</w:t>
      </w:r>
      <w:r>
        <w:t>: Contributed continuously to dataset development and data production.</w:t>
      </w:r>
    </w:p>
    <w:p w14:paraId="6E2A7371">
      <w:pPr>
        <w:pStyle w:val="168"/>
        <w:keepLines/>
        <w:widowControl/>
      </w:pPr>
      <w:r>
        <w:t xml:space="preserve">•  </w:t>
      </w:r>
      <w:r>
        <w:rPr>
          <w:b/>
        </w:rPr>
        <w:t>Visual contribution</w:t>
      </w:r>
      <w:r>
        <w:t>: Designed and produced the project cover, poster, and related visual materials.</w:t>
      </w:r>
    </w:p>
    <w:p w14:paraId="71FCFDE4">
      <w:pPr>
        <w:pStyle w:val="168"/>
        <w:keepLines/>
        <w:widowControl/>
      </w:pPr>
    </w:p>
    <w:p w14:paraId="6AAC40A2">
      <w:pPr>
        <w:pStyle w:val="165"/>
        <w:keepNext/>
        <w:keepLines/>
        <w:widowControl/>
        <w:pBdr>
          <w:bottom w:val="single" w:color="000000" w:sz="6" w:space="1"/>
        </w:pBdr>
      </w:pPr>
      <w:r>
        <w:t>TECHNICAL SKILLS</w:t>
      </w:r>
    </w:p>
    <w:p w14:paraId="172775B5">
      <w:pPr>
        <w:keepLines/>
        <w:widowControl/>
      </w:pPr>
      <w:r>
        <w:rPr>
          <w:b/>
        </w:rPr>
        <w:t xml:space="preserve">Skills: </w:t>
      </w:r>
      <w:r>
        <w:t>3D Modeling, Procedural Materials, Real-Time Rendering, Shader Development, Data Processing, Pipeline Development, Workflow Automation</w:t>
      </w:r>
    </w:p>
    <w:p w14:paraId="7DADC9AD">
      <w:pPr>
        <w:keepLines/>
        <w:widowControl/>
      </w:pPr>
      <w:r>
        <w:rPr>
          <w:b/>
        </w:rPr>
        <w:t xml:space="preserve">Software: </w:t>
      </w:r>
      <w:r>
        <w:t>Unreal Engine, Blender, Substance 3D Designer, Substance 3D Painter, Marvelous Designer, ZBrush, MotionBuilder</w:t>
      </w:r>
    </w:p>
    <w:p w14:paraId="6E6F4489">
      <w:pPr>
        <w:keepLines/>
        <w:widowControl/>
      </w:pPr>
      <w:r>
        <w:rPr>
          <w:b/>
        </w:rPr>
        <w:t xml:space="preserve">Programming Languages: </w:t>
      </w:r>
      <w:r>
        <w:t>Python, HLSL</w:t>
      </w:r>
    </w:p>
    <w:p w14:paraId="2B28C821">
      <w:pPr>
        <w:keepLines/>
        <w:widowControl/>
      </w:pPr>
    </w:p>
    <w:p w14:paraId="1D8AA251">
      <w:pPr>
        <w:pStyle w:val="165"/>
        <w:keepNext/>
        <w:keepLines/>
        <w:widowControl/>
        <w:pBdr>
          <w:bottom w:val="single" w:color="000000" w:sz="6" w:space="1"/>
        </w:pBdr>
      </w:pPr>
      <w:r>
        <w:t>RESEARCH INTERESTS</w:t>
      </w:r>
    </w:p>
    <w:p w14:paraId="766F6BB6">
      <w:pPr>
        <w:keepLines/>
        <w:widowControl/>
      </w:pPr>
      <w:r>
        <w:t>Human-AI Collaboration, Creative Tools, Computational Media, Authoring Systems, Computer Graphics, Procedural Materials, Real-Time Rendering</w:t>
      </w:r>
    </w:p>
    <w:sectPr>
      <w:pgSz w:w="11909" w:h="16834"/>
      <w:pgMar w:top="662" w:right="835" w:bottom="662" w:left="8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35" w:lineRule="auto"/>
      </w:pPr>
      <w:r>
        <w:separator/>
      </w:r>
    </w:p>
  </w:footnote>
  <w:footnote w:type="continuationSeparator" w:id="1">
    <w:p>
      <w:pPr>
        <w:spacing w:before="0" w:after="0" w:line="23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D86F8F"/>
    <w:rsid w:val="6256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" w:line="235" w:lineRule="auto"/>
    </w:pPr>
    <w:rPr>
      <w:rFonts w:ascii="Times New Roman" w:hAnsi="Times New Roman" w:eastAsia="Times New Roman" w:cstheme="minorBidi"/>
      <w:color w:val="000000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ference Subtitle"/>
    <w:uiPriority w:val="0"/>
    <w:pPr>
      <w:keepNext/>
      <w:spacing w:after="120" w:line="276" w:lineRule="auto"/>
    </w:pPr>
    <w:rPr>
      <w:rFonts w:ascii="Times New Roman" w:hAnsi="Times New Roman" w:eastAsia="Times New Roman" w:cstheme="minorBidi"/>
      <w:b/>
      <w:color w:val="000000"/>
      <w:sz w:val="18"/>
      <w:szCs w:val="22"/>
      <w:lang w:val="en-US" w:eastAsia="en-US" w:bidi="ar-SA"/>
    </w:rPr>
  </w:style>
  <w:style w:type="paragraph" w:customStyle="1" w:styleId="165">
    <w:name w:val="Reference Section"/>
    <w:qFormat/>
    <w:uiPriority w:val="0"/>
    <w:pPr>
      <w:keepNext/>
      <w:spacing w:before="116" w:after="28" w:line="276" w:lineRule="auto"/>
    </w:pPr>
    <w:rPr>
      <w:rFonts w:ascii="Times New Roman" w:hAnsi="Times New Roman" w:eastAsia="Times New Roman" w:cstheme="minorBidi"/>
      <w:b/>
      <w:color w:val="000000"/>
      <w:sz w:val="21"/>
      <w:szCs w:val="22"/>
      <w:lang w:val="en-US" w:eastAsia="en-US" w:bidi="ar-SA"/>
    </w:rPr>
  </w:style>
  <w:style w:type="paragraph" w:customStyle="1" w:styleId="166">
    <w:name w:val="Reference Entry"/>
    <w:uiPriority w:val="0"/>
    <w:pPr>
      <w:keepNext/>
      <w:spacing w:after="8" w:line="276" w:lineRule="auto"/>
    </w:pPr>
    <w:rPr>
      <w:rFonts w:ascii="Times New Roman" w:hAnsi="Times New Roman" w:eastAsia="Times New Roman" w:cstheme="minorBidi"/>
      <w:b/>
      <w:color w:val="000000"/>
      <w:sz w:val="17"/>
      <w:szCs w:val="22"/>
      <w:lang w:val="en-US" w:eastAsia="en-US" w:bidi="ar-SA"/>
    </w:rPr>
  </w:style>
  <w:style w:type="paragraph" w:customStyle="1" w:styleId="167">
    <w:name w:val="Reference Meta"/>
    <w:uiPriority w:val="0"/>
    <w:pPr>
      <w:keepNext/>
      <w:spacing w:after="20" w:line="276" w:lineRule="auto"/>
    </w:pPr>
    <w:rPr>
      <w:rFonts w:ascii="Times New Roman" w:hAnsi="Times New Roman" w:eastAsia="Times New Roman" w:cstheme="minorBidi"/>
      <w:i/>
      <w:color w:val="000000"/>
      <w:sz w:val="16"/>
      <w:szCs w:val="22"/>
      <w:lang w:val="en-US" w:eastAsia="en-US" w:bidi="ar-SA"/>
    </w:rPr>
  </w:style>
  <w:style w:type="paragraph" w:customStyle="1" w:styleId="168">
    <w:name w:val="Reference Bullet"/>
    <w:uiPriority w:val="0"/>
    <w:pPr>
      <w:spacing w:after="16" w:line="230" w:lineRule="auto"/>
      <w:ind w:left="317" w:hanging="216"/>
    </w:pPr>
    <w:rPr>
      <w:rFonts w:ascii="Times New Roman" w:hAnsi="Times New Roman" w:eastAsia="Times New Roman" w:cstheme="minorBidi"/>
      <w:color w:val="000000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407</Words>
  <Characters>2763</Characters>
  <Lines>0</Lines>
  <Paragraphs>0</Paragraphs>
  <TotalTime>0</TotalTime>
  <ScaleCrop>false</ScaleCrop>
  <LinksUpToDate>false</LinksUpToDate>
  <CharactersWithSpaces>3137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李泓奕 2018210349</cp:lastModifiedBy>
  <dcterms:modified xsi:type="dcterms:W3CDTF">2026-09-13T10:08:02Z</dcterms:modified>
  <dc:subject>Technical Artist Curriculum Vitae</dc:subject>
  <dc:title>Li Hong Yi Curriculum Vitae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eyJoZGlkIjoiOTM2N2VlNTc5ZWYyNjVhODFlNjlkMjNlY2YxZDkwNzkiLCJ1c2VySWQiOiI0NjA2NTI5MzMifQ==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DA7F8F7A92B843128CA937B006961A16_12</vt:lpwstr>
  </property>
</Properties>
</file>